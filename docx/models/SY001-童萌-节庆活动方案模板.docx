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21"/>
          <w:szCs w:val="21"/>
        </w:rPr>
        <w:t>课程编号：</w:t>
      </w:r>
      <w:bookmarkEnd w:id="0"/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0009编号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作者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：</w:t>
      </w:r>
      <w:bookmarkStart w:id="1" w:name="_GoBack"/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5"/>
        <w:gridCol w:w="5737"/>
        <w:gridCol w:w="1028"/>
      </w:tblGrid>
      <w:tr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节  日</w:t>
            </w:r>
          </w:p>
        </w:tc>
        <w:tc>
          <w:tcPr>
            <w:tcW w:w="67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节日</w:t>
            </w:r>
          </w:p>
        </w:tc>
      </w:tr>
      <w:tr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活动名称</w:t>
            </w:r>
          </w:p>
        </w:tc>
        <w:tc>
          <w:tcPr>
            <w:tcW w:w="67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</w:t>
            </w:r>
          </w:p>
        </w:tc>
      </w:tr>
      <w:tr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材  料</w:t>
            </w:r>
          </w:p>
        </w:tc>
        <w:tc>
          <w:tcPr>
            <w:tcW w:w="67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</w:tc>
      </w:tr>
      <w:tr>
        <w:tc>
          <w:tcPr>
            <w:tcW w:w="151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环节流程</w:t>
            </w:r>
          </w:p>
        </w:tc>
        <w:tc>
          <w:tcPr>
            <w:tcW w:w="57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环节1：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分钟</w:t>
            </w:r>
          </w:p>
        </w:tc>
      </w:tr>
      <w:tr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第一排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第二排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第三排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主/助教分工：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教师指导语：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xxxxxxxxx。</w:t>
            </w:r>
          </w:p>
        </w:tc>
      </w:tr>
      <w:tr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7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环节2：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/>
              </w:rPr>
              <w:t>16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分钟</w:t>
            </w:r>
          </w:p>
        </w:tc>
      </w:tr>
      <w:tr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主/助教分工：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主xxxx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教师指导语：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xxxxxxxx</w:t>
            </w:r>
          </w:p>
        </w:tc>
      </w:tr>
      <w:tr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7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环节3：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x分钟</w:t>
            </w:r>
          </w:p>
        </w:tc>
      </w:tr>
      <w:tr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主/助教分工：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主xxxx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教师指导语：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xxxxxxxx</w:t>
            </w:r>
          </w:p>
        </w:tc>
      </w:tr>
      <w:tr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7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环节4：</w:t>
            </w:r>
          </w:p>
        </w:tc>
        <w:tc>
          <w:tcPr>
            <w:tcW w:w="10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x分钟</w:t>
            </w:r>
          </w:p>
        </w:tc>
      </w:tr>
      <w:tr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6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主/助教分工：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主xxxx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教师指导语：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xxxxxxxx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示例图片</w:t>
      </w:r>
    </w:p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1680" w:firstLineChars="80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04F3F"/>
    <w:multiLevelType w:val="singleLevel"/>
    <w:tmpl w:val="85604F3F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CB1EBB1"/>
    <w:multiLevelType w:val="singleLevel"/>
    <w:tmpl w:val="BCB1EBB1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EF85B590"/>
    <w:multiLevelType w:val="singleLevel"/>
    <w:tmpl w:val="EF85B590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189B5D23"/>
    <w:multiLevelType w:val="singleLevel"/>
    <w:tmpl w:val="189B5D23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26888FF8"/>
    <w:multiLevelType w:val="singleLevel"/>
    <w:tmpl w:val="26888FF8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10">
    <w:nsid w:val="2756206E"/>
    <w:multiLevelType w:val="singleLevel"/>
    <w:tmpl w:val="2756206E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11">
    <w:nsid w:val="32C61022"/>
    <w:multiLevelType w:val="singleLevel"/>
    <w:tmpl w:val="32C61022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12">
    <w:nsid w:val="44D4BA9D"/>
    <w:multiLevelType w:val="singleLevel"/>
    <w:tmpl w:val="44D4BA9D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13">
    <w:nsid w:val="4BB84F66"/>
    <w:multiLevelType w:val="singleLevel"/>
    <w:tmpl w:val="4BB84F66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4"/>
  </w:num>
  <w:num w:numId="3">
    <w:abstractNumId w:val="14"/>
  </w:num>
  <w:num w:numId="4">
    <w:abstractNumId w:val="3"/>
  </w:num>
  <w:num w:numId="5">
    <w:abstractNumId w:val="1"/>
  </w:num>
  <w:num w:numId="6">
    <w:abstractNumId w:val="6"/>
  </w:num>
  <w:num w:numId="7">
    <w:abstractNumId w:val="8"/>
  </w:num>
  <w:num w:numId="8">
    <w:abstractNumId w:val="15"/>
  </w:num>
  <w:num w:numId="9">
    <w:abstractNumId w:val="11"/>
  </w:num>
  <w:num w:numId="10">
    <w:abstractNumId w:val="9"/>
  </w:num>
  <w:num w:numId="11">
    <w:abstractNumId w:val="0"/>
  </w:num>
  <w:num w:numId="12">
    <w:abstractNumId w:val="7"/>
  </w:num>
  <w:num w:numId="13">
    <w:abstractNumId w:val="10"/>
  </w:num>
  <w:num w:numId="14">
    <w:abstractNumId w:val="5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A47EDD"/>
    <w:rsid w:val="11F3E1A1"/>
    <w:rsid w:val="12E024D3"/>
    <w:rsid w:val="21303941"/>
    <w:rsid w:val="238FEEA3"/>
    <w:rsid w:val="37DF6164"/>
    <w:rsid w:val="3BF413BE"/>
    <w:rsid w:val="3FBFAC94"/>
    <w:rsid w:val="55FE19D2"/>
    <w:rsid w:val="5CD7B960"/>
    <w:rsid w:val="6B76151E"/>
    <w:rsid w:val="6CFFA685"/>
    <w:rsid w:val="73EF7721"/>
    <w:rsid w:val="778347E4"/>
    <w:rsid w:val="77B524C6"/>
    <w:rsid w:val="78FF545C"/>
    <w:rsid w:val="7D7A50EE"/>
    <w:rsid w:val="7DC9B399"/>
    <w:rsid w:val="7EFF3868"/>
    <w:rsid w:val="7FAE78FA"/>
    <w:rsid w:val="7FFC4A8D"/>
    <w:rsid w:val="7FFE41FD"/>
    <w:rsid w:val="7FFF3E5D"/>
    <w:rsid w:val="8F331D0A"/>
    <w:rsid w:val="B8EF6DF0"/>
    <w:rsid w:val="E7BB087B"/>
    <w:rsid w:val="EB5F5596"/>
    <w:rsid w:val="EDFC895E"/>
    <w:rsid w:val="EE2AE06C"/>
    <w:rsid w:val="F7F3FFE3"/>
    <w:rsid w:val="FBEFC081"/>
    <w:rsid w:val="FD74E149"/>
    <w:rsid w:val="FDE78344"/>
    <w:rsid w:val="FDEF4990"/>
    <w:rsid w:val="FE5FEFA4"/>
    <w:rsid w:val="FF9680C6"/>
    <w:rsid w:val="FFD7BB26"/>
    <w:rsid w:val="FFF740B6"/>
    <w:rsid w:val="FFFFA9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185</Words>
  <Characters>266</Characters>
  <TotalTime>0</TotalTime>
  <ScaleCrop>false</ScaleCrop>
  <LinksUpToDate>false</LinksUpToDate>
  <CharactersWithSpaces>274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2025-12-25T07:06:00Z</dcterms:created>
  <dc:creator>Apache POI</dc:creator>
  <cp:lastModifiedBy>卑鄙得志</cp:lastModifiedBy>
  <dcterms:modified xsi:type="dcterms:W3CDTF">2025-12-27T04:29:07Z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F6C3FC9008BC484EB26E881B78662436_12</vt:lpwstr>
  </property>
</Properties>
</file>